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E3460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Task 1: Short Differences Between the Concepts (English Version)</w:t>
      </w:r>
    </w:p>
    <w:p w14:paraId="3B441D8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1. LangChain</w:t>
      </w:r>
      <w:r>
        <w:br w:type="textWrapping"/>
      </w:r>
      <w:r>
        <w:t>A framework used to build applications that work with large language models.</w:t>
      </w:r>
    </w:p>
    <w:p w14:paraId="4832AA4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2. LLMs (Large Language Models)</w:t>
      </w:r>
      <w:r>
        <w:br w:type="textWrapping"/>
      </w:r>
      <w:r>
        <w:t>AI models trained on huge amounts of text to understand and generate human-like language.</w:t>
      </w:r>
    </w:p>
    <w:p w14:paraId="1033503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3. RAG (Retrieval-Augmented Generation)</w:t>
      </w:r>
      <w:r>
        <w:br w:type="textWrapping"/>
      </w:r>
      <w:r>
        <w:t>A technique where an LLM retrieves information from external documents to give more accurate results.</w:t>
      </w:r>
    </w:p>
    <w:p w14:paraId="757E298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4. FAISS (Facebook AI Similarity Search)</w:t>
      </w:r>
      <w:r>
        <w:br w:type="textWrapping"/>
      </w:r>
      <w:r>
        <w:t>A fast library used to search for similar vectors in large datasets.</w:t>
      </w:r>
    </w:p>
    <w:p w14:paraId="78C15C7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5. Vector</w:t>
      </w:r>
      <w:r>
        <w:br w:type="textWrapping"/>
      </w:r>
      <w:r>
        <w:t>A numeric representation of text, used by AI to understand meaning.</w:t>
      </w:r>
    </w:p>
    <w:p w14:paraId="3A221B8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6. VectorDB (Vector Database)</w:t>
      </w:r>
      <w:r>
        <w:br w:type="textWrapping"/>
      </w:r>
      <w:r>
        <w:t>A database designed to store and search vectors efficiently.</w:t>
      </w:r>
    </w:p>
    <w:p w14:paraId="36F4258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7. Generative AI (GenAI)</w:t>
      </w:r>
      <w:r>
        <w:br w:type="textWrapping"/>
      </w:r>
      <w:r>
        <w:t>AI that can create new content like text, images, audio, or code.</w:t>
      </w:r>
    </w:p>
    <w:p w14:paraId="2C45599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8. GANs (Generative Adversarial Networks)</w:t>
      </w:r>
      <w:r>
        <w:br w:type="textWrapping"/>
      </w:r>
      <w:r>
        <w:t>A model with two neural networks (generator and discriminator) that work against each other to create realistic content.</w:t>
      </w:r>
    </w:p>
    <w:p w14:paraId="0235E1A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D657A"/>
    <w:rsid w:val="28B1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Ahmad Malik</cp:lastModifiedBy>
  <dcterms:modified xsi:type="dcterms:W3CDTF">2025-11-28T20:47:52Z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0EDCEDB302514A1190AE092A7E25746C_13</vt:lpwstr>
  </property>
</Properties>
</file>